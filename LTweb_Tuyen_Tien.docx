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b/>
          <w:sz w:val="32"/>
          <w:szCs w:val="32"/>
        </w:rPr>
      </w:pPr>
      <w:r>
        <w:rPr>
          <w:b/>
          <w:sz w:val="32"/>
          <w:szCs w:val="32"/>
          <w:rtl w:val="0"/>
        </w:rPr>
        <w:t>Web đặt lịch hẹn spa cho thú cưng: Gaugaumeomeo.com</w:t>
      </w:r>
    </w:p>
    <w:p w14:paraId="00000002"/>
    <w:p w14:paraId="00000003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Thành viên: tên_mssv</w:t>
      </w:r>
    </w:p>
    <w:p w14:paraId="00000004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Trần Thị Mỹ Tuyền_22130317</w:t>
      </w:r>
    </w:p>
    <w:p w14:paraId="00000005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Fonts w:hint="default"/>
          <w:rtl w:val="0"/>
        </w:rPr>
        <w:t>Phan Thanh Tiến</w:t>
      </w:r>
      <w:r>
        <w:rPr>
          <w:rtl w:val="0"/>
        </w:rPr>
        <w:t xml:space="preserve"> _</w:t>
      </w:r>
      <w:r>
        <w:rPr>
          <w:rFonts w:hint="default"/>
          <w:rtl w:val="0"/>
        </w:rPr>
        <w:t>22130288</w:t>
      </w:r>
    </w:p>
    <w:p w14:paraId="00000006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b/>
          <w:bCs/>
          <w:rtl w:val="0"/>
        </w:rPr>
        <w:t>mô tả</w:t>
      </w:r>
      <w:r>
        <w:rPr>
          <w:rtl w:val="0"/>
        </w:rPr>
        <w:t>: Trang web đặt lịch hẹn cho cửa hàng spa dành cho thú cưng bao gồm các dịch vụ: cắt tỉa, tắm gội v,v,,,</w:t>
      </w:r>
    </w:p>
    <w:p w14:paraId="2CEF3DD0">
      <w:pPr>
        <w:numPr>
          <w:numId w:val="0"/>
        </w:numPr>
        <w:ind w:left="360" w:leftChars="0"/>
        <w:rPr>
          <w:rFonts w:hint="default"/>
          <w:u w:val="none"/>
          <w:lang w:val="vi-VN"/>
        </w:rPr>
      </w:pPr>
    </w:p>
    <w:p w14:paraId="00000007">
      <w:pPr>
        <w:ind w:left="720" w:firstLine="0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Về phía người dùng:</w:t>
      </w:r>
    </w:p>
    <w:p w14:paraId="00000008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>người dùng sẽ điền trước các thông cơ bản: Thông tin chủ nuôi( tên, số điện thoại, gmail), thông tin vật nuôi (cân nặng, chiều dài, chiều cao, mô tả cơ bản về đặc điểm)</w:t>
      </w:r>
    </w:p>
    <w:p w14:paraId="00000009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>Người dùng sẽ biết được: thời gian trống của cửa hàng, giá cả dịch vụ, thông tin của nhân viên tiếp nhận</w:t>
      </w:r>
    </w:p>
    <w:p w14:paraId="2FF4D8A7">
      <w:pPr>
        <w:numPr>
          <w:numId w:val="0"/>
        </w:numPr>
        <w:ind w:left="360" w:leftChars="0"/>
        <w:rPr>
          <w:u w:val="none"/>
        </w:rPr>
      </w:pPr>
    </w:p>
    <w:p w14:paraId="3350188A">
      <w:pPr>
        <w:ind w:left="720" w:firstLine="0"/>
        <w:rPr>
          <w:rFonts w:hint="default"/>
          <w:b/>
          <w:sz w:val="24"/>
          <w:szCs w:val="24"/>
          <w:rtl w:val="0"/>
          <w:lang w:val="vi-VN"/>
        </w:rPr>
      </w:pPr>
      <w:r>
        <w:rPr>
          <w:b/>
          <w:sz w:val="24"/>
          <w:szCs w:val="24"/>
          <w:rtl w:val="0"/>
        </w:rPr>
        <w:t>Về phía cửa hàng:</w:t>
      </w:r>
    </w:p>
    <w:p w14:paraId="0000000B">
      <w:pPr>
        <w:numPr>
          <w:ilvl w:val="0"/>
          <w:numId w:val="4"/>
        </w:numPr>
        <w:ind w:left="720" w:hanging="360"/>
        <w:rPr>
          <w:u w:val="none"/>
        </w:rPr>
      </w:pPr>
      <w:r>
        <w:rPr>
          <w:rtl w:val="0"/>
        </w:rPr>
        <w:t>cửa hàng: cung cấp các thông tin nhân viên, địa chỉ, v,v,,</w:t>
      </w:r>
    </w:p>
    <w:p w14:paraId="0000000C">
      <w:pPr>
        <w:numPr>
          <w:ilvl w:val="0"/>
          <w:numId w:val="4"/>
        </w:numPr>
        <w:ind w:left="720" w:hanging="360"/>
        <w:rPr>
          <w:u w:val="none"/>
        </w:rPr>
      </w:pPr>
      <w:r>
        <w:rPr>
          <w:rtl w:val="0"/>
        </w:rPr>
        <w:t>cửa hàng nắm được các thông tin cơ bản của khách hàng, vật nuôi</w:t>
      </w:r>
    </w:p>
    <w:p w14:paraId="0000000D">
      <w:pPr>
        <w:numPr>
          <w:ilvl w:val="0"/>
          <w:numId w:val="4"/>
        </w:numPr>
        <w:ind w:left="720" w:hanging="360"/>
        <w:rPr>
          <w:u w:val="none"/>
        </w:rPr>
      </w:pPr>
      <w:r>
        <w:rPr>
          <w:rtl w:val="0"/>
        </w:rPr>
        <w:t xml:space="preserve">cửa hàng có thể sắp lịch, ca làm việc cho nhân viên, nắm bắt được doanh thu cửa hàng </w:t>
      </w:r>
    </w:p>
    <w:p w14:paraId="0000000E">
      <w:pPr>
        <w:ind w:left="720" w:firstLine="0"/>
      </w:pPr>
      <w:r>
        <w:rPr>
          <w:rtl w:val="0"/>
        </w:rPr>
        <w:t>Trang web gồm: trang chủ, thông tin các chi nhánh, thông tin người dùng</w:t>
      </w:r>
    </w:p>
    <w:p w14:paraId="0000000F">
      <w:pPr>
        <w:ind w:left="720" w:firstLine="0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Hiển thị từng mục:</w:t>
      </w:r>
    </w:p>
    <w:p w14:paraId="00000010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trang chủ</w:t>
      </w:r>
      <w:r>
        <w:rPr>
          <w:rFonts w:hint="default"/>
          <w:sz w:val="24"/>
          <w:szCs w:val="24"/>
          <w:rtl w:val="0"/>
          <w:lang w:val="vi-VN"/>
        </w:rPr>
        <w:t xml:space="preserve">: </w:t>
      </w:r>
    </w:p>
    <w:p w14:paraId="00000011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thông tin của </w:t>
      </w:r>
      <w:r>
        <w:rPr>
          <w:rFonts w:hint="default"/>
          <w:sz w:val="24"/>
          <w:szCs w:val="24"/>
          <w:rtl w:val="0"/>
          <w:lang w:val="en-US"/>
        </w:rPr>
        <w:t>c</w:t>
      </w:r>
      <w:r>
        <w:rPr>
          <w:rFonts w:hint="default"/>
          <w:sz w:val="24"/>
          <w:szCs w:val="24"/>
          <w:rtl w:val="0"/>
          <w:lang w:val="vi-VN"/>
        </w:rPr>
        <w:t>ửa</w:t>
      </w:r>
      <w:r>
        <w:rPr>
          <w:rFonts w:hint="default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</w:rPr>
        <w:t>hàng</w:t>
      </w:r>
    </w:p>
    <w:p w14:paraId="00000012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trang thông tin khách hàng</w:t>
      </w:r>
    </w:p>
    <w:p w14:paraId="00000013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from đặt lịch hẹ</w:t>
      </w:r>
      <w:r>
        <w:rPr>
          <w:rFonts w:hint="default"/>
          <w:sz w:val="24"/>
          <w:szCs w:val="24"/>
          <w:rtl w:val="0"/>
          <w:lang w:val="vi-VN"/>
        </w:rPr>
        <w:t>n</w:t>
      </w:r>
      <w:bookmarkStart w:id="0" w:name="_GoBack"/>
      <w:bookmarkEnd w:id="0"/>
    </w:p>
    <w:p w14:paraId="56F766F7">
      <w:pPr>
        <w:numPr>
          <w:numId w:val="0"/>
        </w:numPr>
        <w:ind w:left="360" w:leftChars="0"/>
        <w:rPr>
          <w:sz w:val="24"/>
          <w:szCs w:val="24"/>
          <w:u w:val="none"/>
        </w:rPr>
      </w:pPr>
    </w:p>
    <w:p w14:paraId="00000014">
      <w:pPr>
        <w:ind w:left="0" w:firstLine="0"/>
        <w:rPr>
          <w:sz w:val="24"/>
          <w:szCs w:val="24"/>
          <w:u w:val="single"/>
        </w:rPr>
      </w:pPr>
    </w:p>
    <w:p w14:paraId="00000015">
      <w:pPr>
        <w:ind w:left="0" w:firstLine="0"/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60102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Office_12.2.0.18607_F1E327BC-269C-435d-A152-05C5408002CA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2024-10-23T14:20:27Z</dcterms:created>
  <dc:creator>VICTUS</dc:creator>
  <cp:lastModifiedBy>Tuyền Trần Thị Mỹ</cp:lastModifiedBy>
  <dcterms:modified xsi:type="dcterms:W3CDTF">2024-10-23T14:24:15Z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F34C7D5D06864534A5A9A11030EDF06F_12</vt:lpwstr>
  </property>
</Properties>
</file>